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+</w:t>
      </w:r>
    </w:p>
    <w:p>
      <w:pPr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auto"/>
          <w:spacing w:val="0"/>
          <w:position w:val="0"/>
          <w:sz w:val="3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32"/>
          <w:shd w:val="clear" w:fill="auto"/>
        </w:rPr>
        <w:t>Državni univerzitet u Novom Pazaru</w:t>
      </w:r>
    </w:p>
    <w:p>
      <w:pPr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/>
          <w:bCs/>
          <w:color w:val="auto"/>
          <w:spacing w:val="0"/>
          <w:position w:val="0"/>
          <w:sz w:val="32"/>
          <w:shd w:val="clear" w:fill="auto"/>
          <w:lang w:val="en-US"/>
        </w:rPr>
      </w:pPr>
    </w:p>
    <w:p>
      <w:pPr>
        <w:keepNext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4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44"/>
          <w:shd w:val="clear" w:fill="auto"/>
        </w:rPr>
        <w:t>INFORMACIONI SISTEMI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i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i/>
          <w:color w:val="auto"/>
          <w:spacing w:val="0"/>
          <w:position w:val="0"/>
          <w:sz w:val="32"/>
          <w:shd w:val="clear" w:fill="auto"/>
        </w:rPr>
        <w:t>- seminarski rad-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i/>
          <w:color w:val="auto"/>
          <w:spacing w:val="0"/>
          <w:position w:val="0"/>
          <w:sz w:val="32"/>
          <w:shd w:val="clear" w:fill="auto"/>
        </w:rPr>
      </w:pP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i/>
          <w:color w:val="auto"/>
          <w:spacing w:val="0"/>
          <w:position w:val="0"/>
          <w:sz w:val="32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drawing>
          <wp:inline distT="0" distB="0" distL="114300" distR="114300">
            <wp:extent cx="3009265" cy="1755775"/>
            <wp:effectExtent l="0" t="0" r="0" b="0"/>
            <wp:docPr id="7" name="Picture 7" descr="MUP1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UP1-removebg-previe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32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32"/>
          <w:shd w:val="clear" w:fill="auto"/>
          <w:lang w:val="en-US"/>
        </w:rPr>
        <w:t>SUP - izdavanje ličnih karata</w:t>
      </w:r>
    </w:p>
    <w:p>
      <w:pPr>
        <w:spacing w:before="0" w:after="0" w:line="240" w:lineRule="auto"/>
        <w:ind w:right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32"/>
          <w:szCs w:val="20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32"/>
          <w:szCs w:val="20"/>
          <w:shd w:val="clear" w:fill="auto"/>
          <w:lang w:val="en-US"/>
        </w:rPr>
        <w:t>Student:</w:t>
      </w:r>
      <w:r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32"/>
          <w:szCs w:val="20"/>
          <w:shd w:val="clear" w:fill="auto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32"/>
          <w:szCs w:val="20"/>
          <w:shd w:val="clear" w:fill="auto"/>
          <w:lang w:val="en-US"/>
        </w:rPr>
        <w:t>- Ajša Alibašić</w:t>
      </w: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/>
          <w:color w:val="auto"/>
          <w:spacing w:val="0"/>
          <w:position w:val="0"/>
          <w:sz w:val="32"/>
          <w:szCs w:val="20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Novi Pazar, 202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3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.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36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36"/>
          <w:shd w:val="clear" w:fill="auto"/>
        </w:rPr>
        <w:t>SADRŽAJ</w:t>
      </w:r>
    </w:p>
    <w:p>
      <w:pPr>
        <w:tabs>
          <w:tab w:val="left" w:pos="1677487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1677487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1677487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1677487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60"/>
          <w:tab w:val="right" w:leader="underscore" w:pos="9061"/>
        </w:tabs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1.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Korisnički zahtev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2</w:t>
      </w:r>
    </w:p>
    <w:p>
      <w:pPr>
        <w:tabs>
          <w:tab w:val="left" w:pos="560"/>
          <w:tab w:val="right" w:leader="underscore" w:pos="9061"/>
        </w:tabs>
        <w:spacing w:before="0" w:after="0" w:line="240" w:lineRule="auto"/>
        <w:ind w:left="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2.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SSA – Strukturna Sistem Analiza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3</w:t>
      </w:r>
    </w:p>
    <w:p>
      <w:pPr>
        <w:tabs>
          <w:tab w:val="left" w:pos="1100"/>
          <w:tab w:val="right" w:leader="underscore" w:pos="9061"/>
        </w:tabs>
        <w:spacing w:before="0" w:after="0" w:line="240" w:lineRule="auto"/>
        <w:ind w:left="56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I.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Dijagram konteksta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3</w:t>
      </w:r>
    </w:p>
    <w:p>
      <w:pPr>
        <w:tabs>
          <w:tab w:val="left" w:pos="1100"/>
          <w:tab w:val="right" w:leader="underscore" w:pos="9061"/>
        </w:tabs>
        <w:spacing w:before="0" w:after="0" w:line="240" w:lineRule="auto"/>
        <w:ind w:left="56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II.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Prvi nivo dekompozicije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4</w:t>
      </w:r>
    </w:p>
    <w:p>
      <w:pPr>
        <w:tabs>
          <w:tab w:val="left" w:pos="1320"/>
          <w:tab w:val="right" w:leader="underscore" w:pos="9061"/>
        </w:tabs>
        <w:spacing w:before="0" w:after="0" w:line="240" w:lineRule="auto"/>
        <w:ind w:left="56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III.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Drugi nivo dekompozicije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5</w:t>
      </w:r>
    </w:p>
    <w:p>
      <w:pPr>
        <w:tabs>
          <w:tab w:val="left" w:pos="1320"/>
          <w:tab w:val="right" w:leader="underscore" w:pos="9061"/>
        </w:tabs>
        <w:spacing w:before="0" w:after="0" w:line="240" w:lineRule="auto"/>
        <w:ind w:left="56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IV.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Treći nivo dekompozicije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6</w:t>
      </w:r>
    </w:p>
    <w:p>
      <w:pPr>
        <w:tabs>
          <w:tab w:val="left" w:pos="560"/>
          <w:tab w:val="right" w:leader="underscore" w:pos="9061"/>
        </w:tabs>
        <w:spacing w:before="0" w:after="0" w:line="240" w:lineRule="auto"/>
        <w:ind w:left="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3.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Dijagram dekompozicije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8</w:t>
      </w:r>
    </w:p>
    <w:p>
      <w:pPr>
        <w:tabs>
          <w:tab w:val="left" w:pos="560"/>
          <w:tab w:val="right" w:leader="underscore" w:pos="9061"/>
        </w:tabs>
        <w:spacing w:before="0" w:after="0" w:line="240" w:lineRule="auto"/>
        <w:ind w:left="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4.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Rečnik podataka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8</w:t>
      </w:r>
    </w:p>
    <w:p>
      <w:pPr>
        <w:tabs>
          <w:tab w:val="left" w:pos="560"/>
          <w:tab w:val="right" w:leader="underscore" w:pos="9061"/>
        </w:tabs>
        <w:spacing w:before="0" w:after="0" w:line="240" w:lineRule="auto"/>
        <w:ind w:left="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5.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EER model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12</w:t>
      </w:r>
    </w:p>
    <w:p>
      <w:pPr>
        <w:tabs>
          <w:tab w:val="left" w:pos="560"/>
          <w:tab w:val="right" w:leader="underscore" w:pos="9061"/>
        </w:tabs>
        <w:spacing w:before="0" w:after="0" w:line="240" w:lineRule="auto"/>
        <w:ind w:left="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6.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Relacioni model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>12</w:t>
      </w:r>
    </w:p>
    <w:p>
      <w:pPr>
        <w:tabs>
          <w:tab w:val="left" w:pos="1677487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1677487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1677487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keepNext/>
        <w:numPr>
          <w:ilvl w:val="0"/>
          <w:numId w:val="0"/>
        </w:numPr>
        <w:tabs>
          <w:tab w:val="left" w:pos="360"/>
        </w:tabs>
        <w:spacing w:before="240" w:after="60" w:line="240" w:lineRule="auto"/>
        <w:ind w:leftChars="0" w:right="0" w:rightChars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2"/>
          <w:shd w:val="clear" w:fill="auto"/>
        </w:rPr>
      </w:pPr>
    </w:p>
    <w:p>
      <w:pPr>
        <w:keepNext/>
        <w:numPr>
          <w:ilvl w:val="0"/>
          <w:numId w:val="0"/>
        </w:numPr>
        <w:tabs>
          <w:tab w:val="left" w:pos="360"/>
        </w:tabs>
        <w:spacing w:before="240" w:after="60" w:line="240" w:lineRule="auto"/>
        <w:ind w:leftChars="0" w:right="0" w:rightChars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2"/>
          <w:shd w:val="clear" w:fill="auto"/>
        </w:rPr>
      </w:pPr>
    </w:p>
    <w:p>
      <w:pPr>
        <w:keepNext/>
        <w:numPr>
          <w:ilvl w:val="0"/>
          <w:numId w:val="0"/>
        </w:numPr>
        <w:tabs>
          <w:tab w:val="left" w:pos="360"/>
        </w:tabs>
        <w:spacing w:before="240" w:after="60" w:line="240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2"/>
          <w:shd w:val="clear" w:fill="auto"/>
        </w:rPr>
        <w:t>Korisnički zahtev</w:t>
      </w: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>SUP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 izdavanje ličnih karata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Informacioni sistem za izdavanje ličnih karata se sastoji od nekoliko učesnika. Prvi učesnik sistema je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korisnik (Ime, Prezime, Email, DatumRođenja, BrojTelefona, Pol, BračniStatus, KorisničkoIme, Password).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Korisnik nakon logovanja može da: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- pregleda trenutno poslate zahteve(ZavedeniBroj, Svrha, DokazOUplati, Opis, Status, Hitno, Napomena).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Status može biti "u obradi","odbijen","prihvaćen".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- pošalje novi zahtev koji će se proslediti službenicima SUP-a. Prilikom slanja sistem automatski prikazuje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prikazuje korisniku koliko treba da uplati (cenovnik definišu službenici SUP-a i on se razlikuje da li je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podnosilac zahteva izabrao da izdavanje bude hitno ili ne). Prilikom slanja novog zahteva korisnik može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iz liste izabrati prethodno poslati zahtev čime će se u napomeni zahteva upisati tekst da je u ovom zahtevu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rešen nedostatak iz zahteva sa zavodnim brojem (i pisaće zavodni broj zahteva na koji se poziva). Prilikom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slanja novog zahteva uploadovati potrebna dokumenta kao što su Izvod iz matične knjige rođenih, Uverenje o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državljanstvu, ako je bračni status Oženjen/Udata onda izvod iz matične knjige venčanih ako korisnik želi da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promeni prezime.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- Odštampa realizovan/odbijen zahtev gde će pisati ko je i kada odobrio/odbio zahtev kao i datum obrade.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Ako je zahtev prihvaćen dodatno će pisati datum i vreme kada treba da dodje na preuzimanje dokumenta,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dok ako je odbijen onda piše napomena zbog čega je odbijen.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Sa druge strane službenik(Ime, Prezime, Email, DatumRođenja, BrojTelefona, StručnaSprema, KorisničkoIme,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Password) SUP-a nakon logovanja može da pregleda pristigle zahteve. Za svaki pristigli zahtev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službenik proverava dokaz o uplati tako što šalje podatke računovodstvu i kao rezultat dobija da li je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uplata uspešno realizovana. Službenik takođe mora da preuzme uploadovane dokumenta. Nakon svih provera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službenik određuje status zahteva da li će da prihvati ili odbije. Službenik ne može da prihvati ili odbije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zahtev ako nije preuzeo sva dokumenta vezana za zahtev. Prilikom zakazivanja termina voditi računa da se ne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može zakati termin ako u tom terminu ima više od 3 korisnika kojima je već zakazano. Službenici mogu filtrirati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listu zahteva po Imenu i prezimenu, datumu prijave, statusu.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>
      <w:pPr>
        <w:keepNext/>
        <w:numPr>
          <w:ilvl w:val="0"/>
          <w:numId w:val="1"/>
        </w:numPr>
        <w:tabs>
          <w:tab w:val="left" w:pos="360"/>
        </w:tabs>
        <w:spacing w:before="240" w:after="60" w:line="240" w:lineRule="auto"/>
        <w:ind w:left="360" w:right="0" w:hanging="360"/>
        <w:jc w:val="left"/>
        <w:rPr>
          <w:rFonts w:ascii="Arial" w:hAnsi="Arial" w:eastAsia="Arial" w:cs="Arial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2"/>
          <w:shd w:val="clear" w:fill="auto"/>
        </w:rPr>
        <w:t>SSA – Strukturna Sistem Analiza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 w:lineRule="auto"/>
        <w:ind w:left="0" w:right="0" w:firstLine="708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Pre nego što počnemo da projektujemo informacioni sistem za neki realni sistem potrebno je da uradimo detaljnu analizu tog sistema. U ovom slučaju kao metod za analizu koristimo Strukturnu sistemsku analizu (SSA) koja nam služi da relativno složen realni sistem prikažemo kao skup jednostavnijih podsistema čije funkcionisanje možemo lakše da shvatimo, a samim tim i implementiramo.</w:t>
      </w:r>
    </w:p>
    <w:p>
      <w:pPr>
        <w:spacing w:before="0" w:after="0" w:line="240" w:lineRule="auto"/>
        <w:ind w:left="0" w:right="0" w:firstLine="708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 w:lineRule="auto"/>
        <w:ind w:right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>
      <w:pPr>
        <w:keepNext/>
        <w:numPr>
          <w:ilvl w:val="0"/>
          <w:numId w:val="2"/>
        </w:numPr>
        <w:tabs>
          <w:tab w:val="left" w:pos="1248"/>
        </w:tabs>
        <w:spacing w:before="240" w:after="60" w:line="240" w:lineRule="auto"/>
        <w:ind w:left="1248" w:right="0" w:hanging="180"/>
        <w:jc w:val="left"/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  <w:t>Dijagram konteksta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drawing>
          <wp:inline distT="0" distB="0" distL="114300" distR="114300">
            <wp:extent cx="5505450" cy="2822575"/>
            <wp:effectExtent l="0" t="0" r="11430" b="12065"/>
            <wp:docPr id="5" name="Picture 5" descr="2023-04-26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023-04-26 (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</w:p>
    <w:p>
      <w:pPr>
        <w:keepNext/>
        <w:numPr>
          <w:ilvl w:val="0"/>
          <w:numId w:val="3"/>
        </w:numPr>
        <w:tabs>
          <w:tab w:val="left" w:pos="1248"/>
        </w:tabs>
        <w:spacing w:before="240" w:after="60" w:line="240" w:lineRule="auto"/>
        <w:ind w:left="1248" w:right="0" w:hanging="180"/>
        <w:jc w:val="left"/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  <w:t>Prvi nivo dekompozicije</w:t>
      </w: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1581150"/>
            <wp:effectExtent l="0" t="0" r="8890" b="3810"/>
            <wp:docPr id="2" name="Picture 2" descr="2023-04-26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3-04-26 (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left"/>
        <w:rPr>
          <w:rFonts w:hint="default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drawing>
          <wp:inline distT="0" distB="0" distL="114300" distR="114300">
            <wp:extent cx="5270500" cy="3253740"/>
            <wp:effectExtent l="0" t="0" r="2540" b="7620"/>
            <wp:docPr id="12" name="Picture 12" descr="2023-04-26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023-04-26 (7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 xml:space="preserve">*Napomena: posto u editoru nismo naisli na standardan oblik za iscrtavanje skladišta, koristili smo gore navedeni oblik u kome smo smestili 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Korisnike, Sluzbenike, Zahteve</w:t>
      </w:r>
      <w:r>
        <w:rPr>
          <w:rFonts w:ascii="Calibri" w:hAnsi="Calibri" w:eastAsia="Calibri" w:cs="Calibri"/>
          <w:i/>
          <w:color w:val="auto"/>
          <w:spacing w:val="0"/>
          <w:position w:val="0"/>
          <w:sz w:val="22"/>
          <w:shd w:val="clear" w:fill="auto"/>
        </w:rPr>
        <w:t xml:space="preserve">, </w:t>
      </w:r>
      <w:r>
        <w:rPr>
          <w:rFonts w:hint="default" w:ascii="Calibri" w:hAnsi="Calibri" w:eastAsia="Calibri" w:cs="Calibri"/>
          <w:i/>
          <w:color w:val="auto"/>
          <w:spacing w:val="0"/>
          <w:position w:val="0"/>
          <w:sz w:val="22"/>
          <w:shd w:val="clear" w:fill="auto"/>
          <w:lang w:val="en-US"/>
        </w:rPr>
        <w:t>Dokumente, Cenovnik, Uplatnice I Termine.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>
      <w:pPr>
        <w:keepNext/>
        <w:numPr>
          <w:ilvl w:val="0"/>
          <w:numId w:val="0"/>
        </w:numPr>
        <w:tabs>
          <w:tab w:val="left" w:pos="1248"/>
        </w:tabs>
        <w:spacing w:before="240" w:after="60" w:line="240" w:lineRule="auto"/>
        <w:ind w:right="0" w:rightChars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  <w:t xml:space="preserve">Drugi nivo dekompozicije </w:t>
      </w:r>
    </w:p>
    <w:p>
      <w:pPr>
        <w:keepNext/>
        <w:numPr>
          <w:ilvl w:val="0"/>
          <w:numId w:val="0"/>
        </w:numPr>
        <w:tabs>
          <w:tab w:val="left" w:pos="1248"/>
        </w:tabs>
        <w:spacing w:before="240" w:after="60" w:line="240" w:lineRule="auto"/>
        <w:ind w:right="0" w:rightChars="0"/>
        <w:jc w:val="left"/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Drugi nivo dekompozicije za proces 1,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Prijava na sistem</w:t>
      </w:r>
    </w:p>
    <w:p>
      <w:pPr>
        <w:keepNext/>
        <w:numPr>
          <w:ilvl w:val="0"/>
          <w:numId w:val="0"/>
        </w:numPr>
        <w:tabs>
          <w:tab w:val="left" w:pos="1248"/>
        </w:tabs>
        <w:spacing w:before="240" w:after="60" w:line="240" w:lineRule="auto"/>
        <w:ind w:right="0" w:rightChars="0"/>
        <w:jc w:val="left"/>
        <w:rPr>
          <w:rFonts w:hint="default" w:ascii="Arial" w:hAnsi="Arial" w:eastAsia="Arial" w:cs="Arial"/>
          <w:b/>
          <w:color w:val="auto"/>
          <w:spacing w:val="0"/>
          <w:position w:val="0"/>
          <w:sz w:val="26"/>
          <w:shd w:val="clear" w:fill="auto"/>
          <w:lang w:val="en-US"/>
        </w:rPr>
      </w:pPr>
      <w:r>
        <w:rPr>
          <w:rFonts w:hint="default" w:ascii="Arial" w:hAnsi="Arial" w:eastAsia="Arial" w:cs="Arial"/>
          <w:b/>
          <w:color w:val="auto"/>
          <w:spacing w:val="0"/>
          <w:position w:val="0"/>
          <w:sz w:val="26"/>
          <w:shd w:val="clear" w:fill="auto"/>
          <w:lang w:val="en-US"/>
        </w:rPr>
        <w:drawing>
          <wp:inline distT="0" distB="0" distL="114300" distR="114300">
            <wp:extent cx="5272405" cy="1909445"/>
            <wp:effectExtent l="0" t="0" r="635" b="10795"/>
            <wp:docPr id="4" name="Picture 4" descr="2023-04-26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023-04-26 (14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numPr>
          <w:ilvl w:val="0"/>
          <w:numId w:val="0"/>
        </w:numPr>
        <w:tabs>
          <w:tab w:val="left" w:pos="1248"/>
        </w:tabs>
        <w:spacing w:before="240" w:after="60" w:line="240" w:lineRule="auto"/>
        <w:ind w:right="0" w:rightChars="0"/>
        <w:jc w:val="left"/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Drugi nivo dekompozicije za proces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2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,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Slanje Korisničkog zahteva</w:t>
      </w:r>
    </w:p>
    <w:p>
      <w:pPr>
        <w:keepNext/>
        <w:numPr>
          <w:ilvl w:val="0"/>
          <w:numId w:val="0"/>
        </w:numPr>
        <w:tabs>
          <w:tab w:val="left" w:pos="1248"/>
        </w:tabs>
        <w:spacing w:before="240" w:after="60" w:line="240" w:lineRule="auto"/>
        <w:ind w:right="0" w:rightChars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drawing>
          <wp:inline distT="0" distB="0" distL="114300" distR="114300">
            <wp:extent cx="5270500" cy="2368550"/>
            <wp:effectExtent l="0" t="0" r="2540" b="8890"/>
            <wp:docPr id="6" name="Picture 6" descr="2023-04-26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023-04-26 (15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sr-Latn-BA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Drugi nivo dekompozicije procesa 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>3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, 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>Odgovor na Korisnički zahtev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sr-Latn-BA"/>
        </w:rPr>
        <w:t>:</w:t>
      </w:r>
    </w:p>
    <w:p>
      <w:pPr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drawing>
          <wp:inline distT="0" distB="0" distL="114300" distR="114300">
            <wp:extent cx="5266690" cy="3194050"/>
            <wp:effectExtent l="0" t="0" r="6350" b="6350"/>
            <wp:docPr id="14" name="Picture 14" descr="2023-04-26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23-04-26 (16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drawing>
          <wp:inline distT="0" distB="0" distL="114300" distR="114300">
            <wp:extent cx="635" cy="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numPr>
          <w:ilvl w:val="0"/>
          <w:numId w:val="0"/>
        </w:numPr>
        <w:tabs>
          <w:tab w:val="left" w:pos="1248"/>
        </w:tabs>
        <w:spacing w:before="240" w:after="60" w:line="240" w:lineRule="auto"/>
        <w:ind w:right="0" w:rightChars="0"/>
        <w:jc w:val="left"/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6"/>
          <w:shd w:val="clear" w:fill="auto"/>
        </w:rPr>
        <w:t>Treći nivo dekompozicije</w:t>
      </w:r>
    </w:p>
    <w:p>
      <w:pPr>
        <w:keepNext/>
        <w:numPr>
          <w:ilvl w:val="0"/>
          <w:numId w:val="0"/>
        </w:numPr>
        <w:tabs>
          <w:tab w:val="left" w:pos="1248"/>
        </w:tabs>
        <w:spacing w:before="240" w:after="60" w:line="240" w:lineRule="auto"/>
        <w:ind w:right="0" w:rightChars="0"/>
        <w:jc w:val="left"/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Treći nivo dekompozicije za proces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2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,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Slanje Korisničkog zahteva,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 potproces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2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>.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2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>.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Slanje novog zuhteva</w:t>
      </w: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en-US"/>
        </w:rPr>
        <w:drawing>
          <wp:inline distT="0" distB="0" distL="114300" distR="114300">
            <wp:extent cx="5272405" cy="2296160"/>
            <wp:effectExtent l="0" t="0" r="635" b="5080"/>
            <wp:docPr id="10" name="Picture 10" descr="2023-04-26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023-04-26 (18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numPr>
          <w:ilvl w:val="0"/>
          <w:numId w:val="0"/>
        </w:numPr>
        <w:tabs>
          <w:tab w:val="left" w:pos="1248"/>
        </w:tabs>
        <w:spacing w:before="240" w:after="60" w:line="240" w:lineRule="auto"/>
        <w:ind w:right="0" w:rightChars="0"/>
        <w:jc w:val="left"/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Treći nivo dekompozicije za proces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3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,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>Odgovor na Korisnički zahtev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,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 potproces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3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>.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1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>.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Pregled zahteva: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en-US"/>
        </w:rPr>
        <w:drawing>
          <wp:inline distT="0" distB="0" distL="114300" distR="114300">
            <wp:extent cx="5264785" cy="2117090"/>
            <wp:effectExtent l="0" t="0" r="8255" b="1270"/>
            <wp:docPr id="21" name="Picture 21" descr="2023-04-26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023-04-26 (20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numPr>
          <w:ilvl w:val="0"/>
          <w:numId w:val="0"/>
        </w:numPr>
        <w:tabs>
          <w:tab w:val="left" w:pos="1248"/>
        </w:tabs>
        <w:spacing w:before="240" w:after="60" w:line="240" w:lineRule="auto"/>
        <w:ind w:right="0" w:rightChars="0"/>
        <w:jc w:val="left"/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Treći nivo dekompozicije za proces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3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,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4"/>
          <w:szCs w:val="24"/>
          <w:shd w:val="clear" w:fill="auto"/>
          <w:lang w:val="en-US"/>
        </w:rPr>
        <w:t>Odgovor na Korisnički zahtev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,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 xml:space="preserve"> potproces 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3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>.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>3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sr-Latn-BA"/>
        </w:rPr>
        <w:t>.</w:t>
      </w:r>
      <w:r>
        <w:rPr>
          <w:rFonts w:hint="default" w:ascii="Arial" w:hAnsi="Arial" w:eastAsia="Arial" w:cs="Arial"/>
          <w:b w:val="0"/>
          <w:bCs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Odgovor na zahtev:</w:t>
      </w: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en-US"/>
        </w:rPr>
        <w:drawing>
          <wp:inline distT="0" distB="0" distL="114300" distR="114300">
            <wp:extent cx="5267960" cy="2609850"/>
            <wp:effectExtent l="0" t="0" r="5080" b="11430"/>
            <wp:docPr id="11" name="Picture 11" descr="2023-04-26 (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023-04-26 (2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      </w:t>
      </w:r>
    </w:p>
    <w:p>
      <w:pPr>
        <w:keepNext/>
        <w:numPr>
          <w:ilvl w:val="0"/>
          <w:numId w:val="0"/>
        </w:numPr>
        <w:tabs>
          <w:tab w:val="left" w:pos="360"/>
        </w:tabs>
        <w:spacing w:before="240" w:after="60" w:line="240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2"/>
          <w:shd w:val="clear" w:fill="auto"/>
        </w:rPr>
        <w:t>Dijagram dekompozicij</w:t>
      </w:r>
      <w:r>
        <w:rPr>
          <w:rFonts w:hint="default" w:ascii="Arial" w:hAnsi="Arial" w:eastAsia="Arial" w:cs="Arial"/>
          <w:b/>
          <w:color w:val="auto"/>
          <w:spacing w:val="0"/>
          <w:position w:val="0"/>
          <w:sz w:val="32"/>
          <w:shd w:val="clear" w:fill="auto"/>
          <w:lang w:val="en-US"/>
        </w:rPr>
        <w:t>e</w:t>
      </w:r>
    </w:p>
    <w:p>
      <w:pPr>
        <w:spacing w:before="0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0"/>
          <w:position w:val="0"/>
          <w:sz w:val="32"/>
          <w:shd w:val="clear" w:fill="auto"/>
          <w:lang w:val="en-US"/>
        </w:rPr>
      </w:pPr>
      <w:r>
        <w:rPr>
          <w:rFonts w:hint="default" w:ascii="Arial" w:hAnsi="Arial" w:eastAsia="Arial" w:cs="Arial"/>
          <w:b/>
          <w:color w:val="auto"/>
          <w:spacing w:val="0"/>
          <w:position w:val="0"/>
          <w:sz w:val="32"/>
          <w:shd w:val="clear" w:fill="auto"/>
          <w:lang w:val="en-US"/>
        </w:rPr>
        <w:drawing>
          <wp:inline distT="0" distB="0" distL="114300" distR="114300">
            <wp:extent cx="5227320" cy="5044440"/>
            <wp:effectExtent l="0" t="0" r="0" b="0"/>
            <wp:docPr id="25" name="Picture 25" descr="2023-04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2023-04-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numPr>
          <w:ilvl w:val="0"/>
          <w:numId w:val="0"/>
        </w:numPr>
        <w:tabs>
          <w:tab w:val="left" w:pos="8080"/>
        </w:tabs>
        <w:spacing w:before="240" w:after="60" w:line="240" w:lineRule="auto"/>
        <w:ind w:leftChars="0" w:right="0" w:rightChars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0"/>
          <w:position w:val="0"/>
          <w:sz w:val="32"/>
          <w:shd w:val="clear" w:fill="auto"/>
          <w:lang w:val="sr-Latn-BA"/>
        </w:rPr>
        <w:t>R</w:t>
      </w:r>
      <w:r>
        <w:rPr>
          <w:rFonts w:ascii="Arial" w:hAnsi="Arial" w:eastAsia="Arial" w:cs="Arial"/>
          <w:b/>
          <w:color w:val="auto"/>
          <w:spacing w:val="0"/>
          <w:position w:val="0"/>
          <w:sz w:val="32"/>
          <w:shd w:val="clear" w:fill="auto"/>
        </w:rPr>
        <w:t>ečnik podataka</w:t>
      </w:r>
    </w:p>
    <w:p>
      <w:pPr>
        <w:spacing w:before="0" w:after="0" w:line="240" w:lineRule="auto"/>
        <w:ind w:left="360" w:right="0" w:firstLine="0"/>
        <w:jc w:val="left"/>
        <w:rPr>
          <w:rFonts w:hint="default" w:ascii="Times New Roman" w:hAnsi="Times New Roman" w:eastAsia="Times New Roman" w:cs="Times New Roman"/>
          <w:b/>
          <w:i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                                                </w:t>
      </w:r>
      <w:r>
        <w:rPr>
          <w:rFonts w:hint="default" w:ascii="Times New Roman" w:hAnsi="Times New Roman" w:eastAsia="Times New Roman" w:cs="Times New Roman"/>
          <w:b/>
          <w:i/>
          <w:color w:val="auto"/>
          <w:spacing w:val="0"/>
          <w:position w:val="0"/>
          <w:sz w:val="28"/>
          <w:shd w:val="clear" w:fill="auto"/>
          <w:lang w:val="en-US"/>
        </w:rPr>
        <w:t>Korisnik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3"/>
        <w:gridCol w:w="2737"/>
        <w:gridCol w:w="2882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  <w:lang w:val="en-US"/>
              </w:rPr>
              <w:t>Korisnik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 xml:space="preserve">: &lt;id, </w:t>
            </w: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  <w:lang w:val="en-US"/>
              </w:rPr>
              <w:t>Ime, Prezime, Email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>,</w:t>
            </w: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  <w:lang w:val="en-US"/>
              </w:rPr>
              <w:t xml:space="preserve"> DatumRođenja, BrojTelefona, Pol, BračniStatus, KorisničkoIme, Passwod, 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>{</w:t>
            </w: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  <w:lang w:val="en-US"/>
              </w:rPr>
              <w:t>Zahtev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>},</w:t>
            </w: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  <w:lang w:val="en-US"/>
              </w:rPr>
              <w:t xml:space="preserve"> {</w:t>
            </w:r>
            <w:r>
              <w:rPr>
                <w:rFonts w:hint="default" w:ascii="Times New Roman" w:hAnsi="Times New Roman" w:eastAsia="Times New Roman" w:cs="Times New Roman"/>
                <w:color w:val="auto"/>
                <w:spacing w:val="0"/>
                <w:position w:val="0"/>
                <w:sz w:val="24"/>
                <w:shd w:val="clear" w:fill="auto"/>
                <w:lang w:val="en-US"/>
              </w:rPr>
              <w:t>Termin}</w:t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4"/>
                <w:shd w:val="clear" w:fill="auto"/>
              </w:rPr>
              <w:t>&gt;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</w:p>
        </w:tc>
        <w:tc>
          <w:tcPr>
            <w:tcW w:w="309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Tip</w:t>
            </w:r>
          </w:p>
        </w:tc>
        <w:tc>
          <w:tcPr>
            <w:tcW w:w="309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Ograničenje</w:t>
            </w:r>
          </w:p>
        </w:tc>
      </w:tr>
    </w:tbl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7"/>
        <w:gridCol w:w="2773"/>
        <w:gridCol w:w="2822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Tip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Ograničenje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</w:rPr>
              <w:t>id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integer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&gt;0, 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Ime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char(30)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Prezime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char(</w:t>
            </w: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3</w:t>
            </w: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0)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Email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char(</w:t>
            </w: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3</w:t>
            </w: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0)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8"/>
                <w:shd w:val="clear" w:fill="auto"/>
              </w:rPr>
              <w:t>not null, email format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DatumRođenja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date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BrojTelefona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integer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1"/>
                <w:szCs w:val="22"/>
                <w:shd w:val="clear" w:fill="auto"/>
                <w:lang w:val="en-US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Pol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char(20)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BračniStatus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char(20)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KorisničkoIme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char(30)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927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Password</w:t>
            </w:r>
          </w:p>
        </w:tc>
        <w:tc>
          <w:tcPr>
            <w:tcW w:w="277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char(30)</w:t>
            </w:r>
          </w:p>
        </w:tc>
        <w:tc>
          <w:tcPr>
            <w:tcW w:w="2822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                                              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  <w:t>Zahtev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Zahtevi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: &lt;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ZavedeniBroj, Svrha, Uplatnica, Opis, Status, Hitno, Napomena, Korisnik, {Dokument}, Cenovnik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&gt;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 w:type="textWrapping"/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9"/>
        <w:gridCol w:w="2824"/>
        <w:gridCol w:w="2819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Tip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Ograničenje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ZavedeniBroj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integer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&gt;0, 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Svrha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char(40)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Uplatnica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Uplatnica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Opis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char(500)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Status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char(30)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Hitno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char(2)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Napomena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char(50)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Korisnik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Korisnik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Dokument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Dokument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09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Cenovnik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Cenovnik</w:t>
            </w:r>
          </w:p>
        </w:tc>
        <w:tc>
          <w:tcPr>
            <w:tcW w:w="309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                                                 </w:t>
      </w:r>
      <w:r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  <w:t>Dokument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Dokument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: &lt;šifra, 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Tip, Fajl, datum_dokumenta, Zahtev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&gt;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5"/>
        <w:gridCol w:w="2762"/>
        <w:gridCol w:w="283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Tip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Ograničenje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</w:rPr>
              <w:t>šifra</w:t>
            </w: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integer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&gt;0, 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Tip</w:t>
            </w: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string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sz w:val="32"/>
                <w:lang w:val="en-US"/>
              </w:rPr>
              <w:t xml:space="preserve">[“IzvodRodjenih”, </w:t>
            </w:r>
            <w:r>
              <w:rPr>
                <w:rFonts w:hint="default" w:ascii="Calibri" w:hAnsi="Calibri" w:eastAsia="Calibri" w:cs="Calibri"/>
                <w:b/>
                <w:sz w:val="32"/>
                <w:lang w:val="en-US"/>
              </w:rPr>
              <w:br w:type="textWrapping"/>
            </w:r>
            <w:r>
              <w:rPr>
                <w:rFonts w:hint="default" w:ascii="Calibri" w:hAnsi="Calibri" w:eastAsia="Calibri" w:cs="Calibri"/>
                <w:b/>
                <w:sz w:val="32"/>
                <w:lang w:val="en-US"/>
              </w:rPr>
              <w:t>”Drzavljanstvo”, “IzvodVencanih”]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Fajl</w:t>
            </w: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file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datum_dokumenta</w:t>
            </w: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Date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Zahtev</w:t>
            </w: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Zahtev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                                                 </w:t>
      </w:r>
      <w:r>
        <w:rPr>
          <w:rFonts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</w:rPr>
        <w:t>Uplatnic</w:t>
      </w:r>
      <w:r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  <w:t>a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Uplatnic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a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: &lt;šifra, datum_uplate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, Zahtev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&gt;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 w:type="textWrapping"/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8"/>
        <w:gridCol w:w="2766"/>
        <w:gridCol w:w="283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1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6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Tip</w:t>
            </w:r>
          </w:p>
        </w:tc>
        <w:tc>
          <w:tcPr>
            <w:tcW w:w="283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Ograničenje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1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</w:rPr>
              <w:t>šifra</w:t>
            </w:r>
          </w:p>
        </w:tc>
        <w:tc>
          <w:tcPr>
            <w:tcW w:w="276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integer</w:t>
            </w:r>
          </w:p>
        </w:tc>
        <w:tc>
          <w:tcPr>
            <w:tcW w:w="283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&gt;0, 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1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</w:rPr>
              <w:t>datum_uplate</w:t>
            </w:r>
          </w:p>
        </w:tc>
        <w:tc>
          <w:tcPr>
            <w:tcW w:w="276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Date</w:t>
            </w:r>
          </w:p>
        </w:tc>
        <w:tc>
          <w:tcPr>
            <w:tcW w:w="283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1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1"/>
                <w:szCs w:val="2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Zahtev</w:t>
            </w:r>
          </w:p>
        </w:tc>
        <w:tc>
          <w:tcPr>
            <w:tcW w:w="276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1"/>
                <w:szCs w:val="2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Zahtev</w:t>
            </w:r>
          </w:p>
        </w:tc>
        <w:tc>
          <w:tcPr>
            <w:tcW w:w="283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zCs w:val="22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</w:tbl>
    <w:p>
      <w:pPr>
        <w:spacing w:before="0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                                                 </w:t>
      </w:r>
      <w:r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  <w:t>Sluzbenik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Sluzbenik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: &lt;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id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,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 xml:space="preserve"> Ime, Prezime, Email, DatumRođenja, BrojTelefona, StručnaSprema, KorisničkoIme, Password, {Zahtev}, {Termin}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&gt;</w:t>
      </w:r>
    </w:p>
    <w:p>
      <w:pPr>
        <w:spacing w:before="0" w:after="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3"/>
        <w:gridCol w:w="2841"/>
        <w:gridCol w:w="262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Tip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Ograničenje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</w:rPr>
              <w:t>id</w:t>
            </w: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integer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&gt;0, 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Ime</w:t>
            </w: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char(30)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Prezime</w:t>
            </w: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char(</w:t>
            </w: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3</w:t>
            </w: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0)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Email</w:t>
            </w: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char(</w:t>
            </w: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3</w:t>
            </w: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0)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28"/>
                <w:shd w:val="clear" w:fill="auto"/>
              </w:rPr>
              <w:t>not null, email format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DatumRođenja</w:t>
            </w: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date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spacing w:val="0"/>
                <w:position w:val="0"/>
                <w:shd w:val="clear" w:fill="auto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BrojTelefona</w:t>
            </w: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spacing w:val="0"/>
                <w:position w:val="0"/>
                <w:shd w:val="clear" w:fill="auto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integer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StručnaSprema</w:t>
            </w: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char(30)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KorisničkoIme</w:t>
            </w: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char(30)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Password</w:t>
            </w:r>
          </w:p>
        </w:tc>
        <w:tc>
          <w:tcPr>
            <w:tcW w:w="3324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char(30)</w:t>
            </w:r>
          </w:p>
        </w:tc>
        <w:tc>
          <w:tcPr>
            <w:tcW w:w="295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                                                 </w:t>
      </w:r>
      <w:r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  <w:t>Cenovnik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Cenovnik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: &lt;šifra, 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cena, cenaHitno, Zahtev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&gt;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5"/>
        <w:gridCol w:w="2762"/>
        <w:gridCol w:w="283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Tip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Ograničenje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</w:rPr>
              <w:t>šifra</w:t>
            </w: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integer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&gt;0, 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cena</w:t>
            </w: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integer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cenaHitno</w:t>
            </w: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integer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2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Zahtev</w:t>
            </w:r>
          </w:p>
        </w:tc>
        <w:tc>
          <w:tcPr>
            <w:tcW w:w="276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Zahtev</w:t>
            </w:r>
          </w:p>
        </w:tc>
        <w:tc>
          <w:tcPr>
            <w:tcW w:w="283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                                                 </w:t>
      </w:r>
      <w:r>
        <w:rPr>
          <w:rFonts w:hint="default" w:ascii="Times New Roman" w:hAnsi="Times New Roman" w:eastAsia="Times New Roman" w:cs="Times New Roman"/>
          <w:i/>
          <w:color w:val="auto"/>
          <w:spacing w:val="0"/>
          <w:position w:val="0"/>
          <w:sz w:val="28"/>
          <w:shd w:val="clear" w:fill="auto"/>
          <w:lang w:val="en-US"/>
        </w:rPr>
        <w:t>Termin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Termin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: &lt;šifra,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 xml:space="preserve"> Zahtev, Sluzbenik,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  <w:lang w:val="en-US"/>
        </w:rPr>
        <w:t>datum_termina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&gt;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5"/>
        <w:gridCol w:w="2751"/>
        <w:gridCol w:w="2826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4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5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Tip</w:t>
            </w:r>
          </w:p>
        </w:tc>
        <w:tc>
          <w:tcPr>
            <w:tcW w:w="282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hd w:val="clear" w:fill="auto"/>
              </w:rPr>
              <w:t>Ograničenje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4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</w:rPr>
              <w:t>šifra</w:t>
            </w:r>
          </w:p>
        </w:tc>
        <w:tc>
          <w:tcPr>
            <w:tcW w:w="275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integer</w:t>
            </w:r>
          </w:p>
        </w:tc>
        <w:tc>
          <w:tcPr>
            <w:tcW w:w="282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&gt;0, 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4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1"/>
                <w:szCs w:val="2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Zahtev</w:t>
            </w:r>
          </w:p>
        </w:tc>
        <w:tc>
          <w:tcPr>
            <w:tcW w:w="275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21"/>
                <w:szCs w:val="2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Zahtev</w:t>
            </w:r>
          </w:p>
        </w:tc>
        <w:tc>
          <w:tcPr>
            <w:tcW w:w="282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1"/>
                <w:szCs w:val="22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4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</w:rPr>
              <w:t>datum_</w:t>
            </w: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termina</w:t>
            </w:r>
          </w:p>
        </w:tc>
        <w:tc>
          <w:tcPr>
            <w:tcW w:w="275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Date</w:t>
            </w:r>
          </w:p>
        </w:tc>
        <w:tc>
          <w:tcPr>
            <w:tcW w:w="282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zCs w:val="22"/>
                <w:shd w:val="clear" w:fill="auto"/>
              </w:rPr>
            </w:pPr>
            <w:r>
              <w:rPr>
                <w:rFonts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</w:rPr>
              <w:t>not null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945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vreme_termina</w:t>
            </w:r>
          </w:p>
        </w:tc>
        <w:tc>
          <w:tcPr>
            <w:tcW w:w="275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Time</w:t>
            </w:r>
          </w:p>
        </w:tc>
        <w:tc>
          <w:tcPr>
            <w:tcW w:w="282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</w:pPr>
            <w:r>
              <w:rPr>
                <w:rFonts w:hint="default" w:ascii="Calibri" w:hAnsi="Calibri" w:eastAsia="Calibri" w:cs="Calibri"/>
                <w:b/>
                <w:color w:val="auto"/>
                <w:spacing w:val="0"/>
                <w:position w:val="0"/>
                <w:sz w:val="32"/>
                <w:shd w:val="clear" w:fill="auto"/>
                <w:lang w:val="en-US"/>
              </w:rPr>
              <w:t>not null</w:t>
            </w:r>
          </w:p>
        </w:tc>
      </w:tr>
    </w:tbl>
    <w:p>
      <w:pPr>
        <w:keepNext/>
        <w:numPr>
          <w:ilvl w:val="0"/>
          <w:numId w:val="0"/>
        </w:numPr>
        <w:tabs>
          <w:tab w:val="left" w:pos="360"/>
        </w:tabs>
        <w:spacing w:before="240" w:after="60" w:line="240" w:lineRule="auto"/>
        <w:ind w:leftChars="0" w:right="0" w:rightChars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>
      <w:pPr>
        <w:keepNext/>
        <w:numPr>
          <w:ilvl w:val="0"/>
          <w:numId w:val="4"/>
        </w:numPr>
        <w:tabs>
          <w:tab w:val="left" w:pos="360"/>
        </w:tabs>
        <w:spacing w:before="240" w:after="6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        </w:t>
      </w:r>
      <w:r>
        <w:rPr>
          <w:rFonts w:ascii="Arial" w:hAnsi="Arial" w:eastAsia="Arial" w:cs="Arial"/>
          <w:b/>
          <w:color w:val="auto"/>
          <w:spacing w:val="0"/>
          <w:position w:val="0"/>
          <w:sz w:val="32"/>
          <w:shd w:val="clear" w:fill="auto"/>
        </w:rPr>
        <w:t>EER model</w:t>
      </w: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22365" cy="2767965"/>
            <wp:effectExtent l="0" t="0" r="10795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2767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US"/>
        </w:rPr>
      </w:pPr>
    </w:p>
    <w:p>
      <w:pPr>
        <w:pStyle w:val="6"/>
        <w:keepNext w:val="0"/>
        <w:keepLines w:val="0"/>
        <w:widowControl/>
        <w:suppressLineNumbers w:val="0"/>
        <w:bidi w:val="0"/>
        <w:spacing w:before="240" w:beforeAutospacing="0" w:after="6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Relacioni model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Relacioni model pravimo na osnovu PMOV-a tako što se pridržavamo nekih pravila. Prvo prebacujemo objekte čija kardinalnost ima gornju granicu M Relacije koje im odgovaraju imaju iste atribute kao ti objekti, a identifikator objekta je ključ u relaciji. Kod objekata čija je gornja kardinalnost 1 ubacujemo još jedan atribut koji zovemo spoljnji ključ i koji nam služi da se povežemo sa primarnim ključem neke tabele. Kada slabe objekte prevodimo u relacije spuštamo ključ iz relacije koja je nastala od jakog objekta u relaciju koja je nastala od slabog objekta i dobijamo složen ključ koji se sastoji od ključa jakog objekta i još jednog atributa slabog objekta. Šeme relacija su sledeće:</w:t>
      </w:r>
    </w:p>
    <w:p>
      <w:pPr>
        <w:pStyle w:val="6"/>
        <w:keepNext w:val="0"/>
        <w:keepLines w:val="0"/>
        <w:widowControl/>
        <w:suppressLineNumbers w:val="0"/>
        <w:bidi w:val="0"/>
        <w:spacing w:before="240" w:beforeAutospacing="0" w:after="6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Relacije: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K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ORISNIK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single"/>
          <w:vertAlign w:val="baseline"/>
        </w:rPr>
        <w:t>(id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I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me,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P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rezime,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Email, DatumRođenja, BrojTelefona, Pol, BračniStatus, KorisničkoIme, Password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)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ZAHTEV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(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ZavedeniBroj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, Svrha, Opis, Status, Hitno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,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Napomena,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IdKorisnik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, cena, cenaHitno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)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DOKUMENT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(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idZahtev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sifra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,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Tip, Fajl, datum_dokumenta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)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SLUZBENIK 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single"/>
          <w:vertAlign w:val="baseline"/>
        </w:rPr>
        <w:t>(id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I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me,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P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rezime,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Email, DatumRođenja, BrojTelefona, StrucnaSprema, KorisnickoIme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)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RESAVA(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sifra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idZahtev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idSluzbenik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, Status)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TERMIN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(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sifra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,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idPreuzima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, datum_termina, vreme_termina)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Ograničenja – Spoljašnji ključevi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ZAHTEV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[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single"/>
          <w:vertAlign w:val="baseline"/>
        </w:rPr>
        <w:t>id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Korisnik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]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</w:t>
      </w:r>
      <w:r>
        <w:rPr>
          <w:rFonts w:ascii="Cambria Math" w:hAnsi="Cambria Math" w:eastAsia="Cambria Math" w:cs="Cambria Math"/>
          <w:color w:val="auto"/>
          <w:kern w:val="0"/>
          <w:sz w:val="28"/>
          <w:szCs w:val="28"/>
          <w:lang w:val="en-US" w:eastAsia="zh-CN" w:bidi="ar"/>
        </w:rPr>
        <w:t>⊆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K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ORISNIK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[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single"/>
          <w:vertAlign w:val="baseline"/>
        </w:rPr>
        <w:t>id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] 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DOKUMENTI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[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single"/>
          <w:vertAlign w:val="baseline"/>
        </w:rPr>
        <w:t>id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Zahtev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] </w:t>
      </w:r>
      <w:r>
        <w:rPr>
          <w:rFonts w:ascii="Cambria Math" w:hAnsi="Cambria Math" w:eastAsia="Cambria Math" w:cs="Cambria Math"/>
          <w:color w:val="auto"/>
          <w:kern w:val="0"/>
          <w:sz w:val="28"/>
          <w:szCs w:val="28"/>
          <w:lang w:val="en-US" w:eastAsia="zh-CN" w:bidi="ar"/>
        </w:rPr>
        <w:t>⊆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  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ZAHTEV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[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ZavedeniBroj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]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PREUZIMA[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idSuzbenik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] </w:t>
      </w:r>
      <w:r>
        <w:rPr>
          <w:rFonts w:ascii="Cambria Math" w:hAnsi="Cambria Math" w:eastAsia="Cambria Math" w:cs="Cambria Math"/>
          <w:color w:val="auto"/>
          <w:kern w:val="0"/>
          <w:sz w:val="28"/>
          <w:szCs w:val="28"/>
          <w:lang w:val="en-US" w:eastAsia="zh-CN" w:bidi="ar"/>
        </w:rPr>
        <w:t>⊆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SLUZBENIK[id]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RESAVA[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idZahtev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] </w:t>
      </w:r>
      <w:r>
        <w:rPr>
          <w:rFonts w:ascii="Cambria Math" w:hAnsi="Cambria Math" w:eastAsia="Cambria Math" w:cs="Cambria Math"/>
          <w:color w:val="auto"/>
          <w:kern w:val="0"/>
          <w:sz w:val="28"/>
          <w:szCs w:val="28"/>
          <w:lang w:val="en-US" w:eastAsia="zh-CN" w:bidi="ar"/>
        </w:rPr>
        <w:t>⊆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ZAHTEV[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ZavedeniBroj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]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RESAVA[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idSluzbenik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] </w:t>
      </w:r>
      <w:r>
        <w:rPr>
          <w:rFonts w:ascii="Cambria Math" w:hAnsi="Cambria Math" w:eastAsia="Cambria Math" w:cs="Cambria Math"/>
          <w:color w:val="auto"/>
          <w:kern w:val="0"/>
          <w:sz w:val="28"/>
          <w:szCs w:val="28"/>
          <w:lang w:val="en-US" w:eastAsia="zh-CN" w:bidi="ar"/>
        </w:rPr>
        <w:t>⊆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SLUZBENIK[id]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TERMINI[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idPreuzima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] </w:t>
      </w:r>
      <w:r>
        <w:rPr>
          <w:rFonts w:ascii="Cambria Math" w:hAnsi="Cambria Math" w:eastAsia="Cambria Math" w:cs="Cambria Math"/>
          <w:color w:val="auto"/>
          <w:kern w:val="0"/>
          <w:sz w:val="28"/>
          <w:szCs w:val="28"/>
          <w:lang w:val="en-US" w:eastAsia="zh-CN" w:bidi="ar"/>
        </w:rPr>
        <w:t>⊆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 xml:space="preserve"> PREUZIMA[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single"/>
          <w:vertAlign w:val="baseline"/>
          <w:lang w:val="en-US"/>
        </w:rPr>
        <w:t>sifra</w:t>
      </w:r>
      <w:r>
        <w:rPr>
          <w:rFonts w:hint="default" w:cs="Times New Roman"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]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bullet"/>
      <w:lvlText w:val="•"/>
      <w:lvlJc w:val="left"/>
    </w:lvl>
  </w:abstractNum>
  <w:abstractNum w:abstractNumId="1">
    <w:nsid w:val="CF092B84"/>
    <w:multiLevelType w:val="singleLevel"/>
    <w:tmpl w:val="CF092B84"/>
    <w:lvl w:ilvl="0" w:tentative="0">
      <w:start w:val="1"/>
      <w:numFmt w:val="bullet"/>
      <w:lvlText w:val="•"/>
      <w:lvlJc w:val="left"/>
    </w:lvl>
  </w:abstractNum>
  <w:abstractNum w:abstractNumId="2">
    <w:nsid w:val="0248C179"/>
    <w:multiLevelType w:val="singleLevel"/>
    <w:tmpl w:val="0248C179"/>
    <w:lvl w:ilvl="0" w:tentative="0">
      <w:start w:val="1"/>
      <w:numFmt w:val="bullet"/>
      <w:lvlText w:val="•"/>
      <w:lvlJc w:val="left"/>
    </w:lvl>
  </w:abstractNum>
  <w:abstractNum w:abstractNumId="3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E19B3"/>
    <w:rsid w:val="00B161DD"/>
    <w:rsid w:val="01343C97"/>
    <w:rsid w:val="02F51581"/>
    <w:rsid w:val="03A80B98"/>
    <w:rsid w:val="04512BBB"/>
    <w:rsid w:val="08151EBE"/>
    <w:rsid w:val="0A3D48EE"/>
    <w:rsid w:val="0D4F100E"/>
    <w:rsid w:val="1069397E"/>
    <w:rsid w:val="108352AC"/>
    <w:rsid w:val="13CD6FFB"/>
    <w:rsid w:val="164455B6"/>
    <w:rsid w:val="1A14541D"/>
    <w:rsid w:val="208F2908"/>
    <w:rsid w:val="23145F33"/>
    <w:rsid w:val="236B1B48"/>
    <w:rsid w:val="26425A43"/>
    <w:rsid w:val="26CB1536"/>
    <w:rsid w:val="27C31247"/>
    <w:rsid w:val="28A94370"/>
    <w:rsid w:val="29164723"/>
    <w:rsid w:val="29D33A72"/>
    <w:rsid w:val="2B4413A5"/>
    <w:rsid w:val="2C870B22"/>
    <w:rsid w:val="2CC80D37"/>
    <w:rsid w:val="2D7373F5"/>
    <w:rsid w:val="2FF71F6D"/>
    <w:rsid w:val="2FFF3F75"/>
    <w:rsid w:val="361B68DC"/>
    <w:rsid w:val="373D6876"/>
    <w:rsid w:val="3BF8449E"/>
    <w:rsid w:val="3F416A95"/>
    <w:rsid w:val="3FDCBD51"/>
    <w:rsid w:val="42055616"/>
    <w:rsid w:val="42467D9D"/>
    <w:rsid w:val="439F4319"/>
    <w:rsid w:val="445C0A73"/>
    <w:rsid w:val="472B5CF8"/>
    <w:rsid w:val="491C5CDF"/>
    <w:rsid w:val="495C7E56"/>
    <w:rsid w:val="49E54B4B"/>
    <w:rsid w:val="4A046295"/>
    <w:rsid w:val="4C475CA7"/>
    <w:rsid w:val="4CBF331B"/>
    <w:rsid w:val="4E22582C"/>
    <w:rsid w:val="4FDC4EE7"/>
    <w:rsid w:val="504F384E"/>
    <w:rsid w:val="508807D6"/>
    <w:rsid w:val="50C26938"/>
    <w:rsid w:val="52AC274C"/>
    <w:rsid w:val="52C743AD"/>
    <w:rsid w:val="55ED041E"/>
    <w:rsid w:val="568B5AF1"/>
    <w:rsid w:val="5A335C0E"/>
    <w:rsid w:val="5B641294"/>
    <w:rsid w:val="5C1B4BA2"/>
    <w:rsid w:val="5DD351A1"/>
    <w:rsid w:val="6346389B"/>
    <w:rsid w:val="63F63D61"/>
    <w:rsid w:val="657F3E5C"/>
    <w:rsid w:val="65D74CE7"/>
    <w:rsid w:val="66D508E7"/>
    <w:rsid w:val="6B552C26"/>
    <w:rsid w:val="6D171EC4"/>
    <w:rsid w:val="6D1F0D97"/>
    <w:rsid w:val="6E313673"/>
    <w:rsid w:val="6F02438C"/>
    <w:rsid w:val="71092190"/>
    <w:rsid w:val="750A2369"/>
    <w:rsid w:val="758B155C"/>
    <w:rsid w:val="768A06CD"/>
    <w:rsid w:val="776E5829"/>
    <w:rsid w:val="795953C4"/>
    <w:rsid w:val="7A3A79E7"/>
    <w:rsid w:val="7B2B4F93"/>
    <w:rsid w:val="7E331708"/>
    <w:rsid w:val="7E7B615F"/>
    <w:rsid w:val="7EE4D69F"/>
    <w:rsid w:val="7F2B91DC"/>
    <w:rsid w:val="7F7522D3"/>
    <w:rsid w:val="7FF54C54"/>
    <w:rsid w:val="9DDD9FD2"/>
    <w:rsid w:val="FBDF2857"/>
    <w:rsid w:val="FDFB657B"/>
    <w:rsid w:val="FFBBAF7C"/>
    <w:rsid w:val="FFBF36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qFormat/>
    <w:uiPriority w:val="0"/>
    <w:rPr>
      <w:sz w:val="16"/>
      <w:szCs w:val="16"/>
    </w:rPr>
  </w:style>
  <w:style w:type="paragraph" w:styleId="5">
    <w:name w:val="annotation text"/>
    <w:basedOn w:val="1"/>
    <w:uiPriority w:val="0"/>
    <w:rPr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../NUL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70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2021-04-30T21:25:00Z</dcterms:created>
  <dc:creator>prame</dc:creator>
  <cp:lastModifiedBy>Ajsa Alibasic</cp:lastModifiedBy>
  <dcterms:modified xsi:type="dcterms:W3CDTF">2023-05-30T13:42:35Z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D24DCD349B1E4885864832DEFB50B1C1</vt:lpwstr>
  </property>
</Properties>
</file>